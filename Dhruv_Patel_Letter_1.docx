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6BDB7" w14:textId="77777777" w:rsidR="00A05856" w:rsidRDefault="00A05856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A05856" w14:paraId="42E62A44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28D77E" w14:textId="77777777" w:rsidR="00A05856" w:rsidRDefault="005C652F">
            <w:r>
              <w:pict w14:anchorId="25CC9828">
                <v:rect id="_x0000_s1026" style="position:absolute;margin-left:0;margin-top:0;width:612pt;height:96.6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A05856" w14:paraId="3D5FB473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300" w:type="dxa"/>
                                <w:right w:w="0" w:type="dxa"/>
                              </w:tcMar>
                              <w:hideMark/>
                            </w:tcPr>
                            <w:p w14:paraId="34F5F399" w14:textId="77777777" w:rsidR="00A05856" w:rsidRDefault="005C652F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9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5A8F0FD8" w14:textId="77777777" w:rsidR="00A05856" w:rsidRDefault="005C652F">
                              <w:pPr>
                                <w:pStyle w:val="divdocumentresumeTitle"/>
                                <w:spacing w:line="442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z w:val="36"/>
                                  <w:szCs w:val="36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36"/>
                                  <w:szCs w:val="36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1B9A7799" w14:textId="77777777" w:rsidR="00A05856" w:rsidRDefault="00A05856"/>
                    </w:txbxContent>
                  </v:textbox>
                  <w10:wrap anchorx="page" anchory="page"/>
                </v:rect>
              </w:pict>
            </w:r>
          </w:p>
          <w:p w14:paraId="3EDFD796" w14:textId="77777777" w:rsidR="00A05856" w:rsidRDefault="00A05856">
            <w:pPr>
              <w:pStyle w:val="leftpaddingcellParagraph"/>
              <w:spacing w:line="36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2C5E7507" w14:textId="77777777" w:rsidR="00A05856" w:rsidRDefault="00A05856">
            <w:pPr>
              <w:spacing w:line="1932" w:lineRule="atLeast"/>
            </w:pPr>
          </w:p>
          <w:p w14:paraId="09AD4F97" w14:textId="42D27B2A" w:rsidR="00A05856" w:rsidRPr="00BA1BB1" w:rsidRDefault="005C652F" w:rsidP="00BA1BB1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Dear </w:t>
            </w:r>
            <w:r w:rsidR="00BA1BB1"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HR Manager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</w:p>
          <w:p w14:paraId="58D30349" w14:textId="77777777" w:rsidR="00A05856" w:rsidRDefault="005C652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3231E089" w14:textId="499ECE98" w:rsidR="00A05856" w:rsidRDefault="005C652F">
            <w:pPr>
              <w:pStyle w:val="p"/>
              <w:spacing w:line="36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I am writing today to express my interest in your recently posted opening for a new </w:t>
            </w:r>
            <w:r w:rsidR="00BA1BB1" w:rsidRP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Java Middletier Web Developer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. I graduated from York University, Toronto, ON with a Bachelor of Applied Arts in Information Technology and am looking to apply my skills and abilities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to a challenging, growth-oriented position with a leading company like</w:t>
            </w:r>
            <w:r w:rsid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The Stars Group</w:t>
            </w:r>
          </w:p>
          <w:p w14:paraId="3E7FB984" w14:textId="77777777" w:rsidR="00A05856" w:rsidRDefault="00A05856">
            <w:pPr>
              <w:pStyle w:val="p"/>
              <w:spacing w:line="9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14:paraId="44FCDD50" w14:textId="77777777" w:rsidR="00A05856" w:rsidRDefault="005C652F">
            <w:pPr>
              <w:pStyle w:val="p"/>
              <w:spacing w:line="36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 strongly believe that I am a good fit for your company and would love the opportunity to become a valued member of your team.</w:t>
            </w:r>
          </w:p>
          <w:p w14:paraId="33C3102B" w14:textId="77777777" w:rsidR="00A05856" w:rsidRDefault="005C652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5D500DBF" w14:textId="68FDD88E" w:rsidR="00A05856" w:rsidRDefault="005C652F">
            <w:pPr>
              <w:pStyle w:val="div"/>
              <w:spacing w:line="36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My hands-on work experience has allo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wed me to develop</w:t>
            </w:r>
            <w:r w:rsid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Java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and MongoDB</w:t>
            </w:r>
            <w:bookmarkStart w:id="0" w:name="_GoBack"/>
            <w:bookmarkEnd w:id="0"/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abilities. I am eager for the opportunity to learn from and support your team by applying my problem-solving, communication, and teamwork skills.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br/>
              <w:t>My focus, as an emerging professional, is to utilize my strengths i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n</w:t>
            </w:r>
            <w:r w:rsid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SQL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to make a positive impact on the overall organization. I enjoy gathering, organizing and analyzing information, working in groups, and contributing to project strategies. I believe these skills will be beneficial in</w:t>
            </w:r>
            <w:r w:rsid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="00BA1BB1" w:rsidRP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Java Middletier Web Developer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role whil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 further enhancing the excellent reputation o</w:t>
            </w:r>
            <w:r w:rsidR="00BA1BB1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 The Stars Group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  <w:p w14:paraId="632C4734" w14:textId="77777777" w:rsidR="00A05856" w:rsidRDefault="005C652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34B48888" w14:textId="77777777" w:rsidR="00A05856" w:rsidRDefault="005C652F">
            <w:pPr>
              <w:pStyle w:val="div"/>
              <w:spacing w:line="36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Please review my attached resume for additional details. I look forward to hearing from you to discuss the possibility of joining your team.</w:t>
            </w:r>
          </w:p>
          <w:p w14:paraId="0CE69FCD" w14:textId="77777777" w:rsidR="00A05856" w:rsidRDefault="005C652F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68D3F83" w14:textId="77777777" w:rsidR="00A05856" w:rsidRDefault="005C652F">
            <w:pPr>
              <w:pStyle w:val="div"/>
              <w:spacing w:line="360" w:lineRule="atLeast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Sincerely,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br/>
              <w:t>Dhruv Patel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73CA355E" w14:textId="77777777" w:rsidR="00A05856" w:rsidRDefault="00A05856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F6E3A81" w14:textId="77777777" w:rsidR="00A05856" w:rsidRDefault="00A05856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2C73B4F" w14:textId="77777777" w:rsidR="00A05856" w:rsidRDefault="00A05856">
            <w:pPr>
              <w:spacing w:line="1932" w:lineRule="atLeast"/>
            </w:pPr>
          </w:p>
          <w:p w14:paraId="203B1460" w14:textId="77777777" w:rsidR="00A05856" w:rsidRDefault="005C652F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5897614" w14:textId="77777777" w:rsidR="00A05856" w:rsidRDefault="005C652F">
            <w:pPr>
              <w:pStyle w:val="divdocumentsectiontitle"/>
              <w:spacing w:after="80"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55839084" w14:textId="77777777" w:rsidR="00A05856" w:rsidRDefault="005C652F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334BFB16" w14:textId="77777777" w:rsidR="00A05856" w:rsidRDefault="005C652F">
            <w:pPr>
              <w:pStyle w:val="divdocumenttxtBold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04EC3A63" w14:textId="77777777" w:rsidR="00A05856" w:rsidRDefault="005C652F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Toronto,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75888EB3" w14:textId="77777777" w:rsidR="00A05856" w:rsidRDefault="005C652F">
            <w:pPr>
              <w:pStyle w:val="divdocumenttxtBold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12D765B6" w14:textId="77777777" w:rsidR="00A05856" w:rsidRDefault="005C652F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6476879799</w:t>
            </w:r>
          </w:p>
          <w:p w14:paraId="6C65B42E" w14:textId="77777777" w:rsidR="00A05856" w:rsidRDefault="005C652F">
            <w:pPr>
              <w:pStyle w:val="divdocumenttxtBold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14BE4A57" w14:textId="77777777" w:rsidR="00A05856" w:rsidRDefault="005C652F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336A85F" w14:textId="77777777" w:rsidR="00A05856" w:rsidRDefault="00A05856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2F03FCF" w14:textId="77777777" w:rsidR="00A05856" w:rsidRDefault="005C652F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A05856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67DB201-BD6F-4504-B6A3-C323A5B8E705}"/>
    <w:embedBold r:id="rId2" w:fontKey="{84DDA4D0-838A-486F-9FA3-5BEA1E71CEA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F786F8F-32F4-4DA2-A416-5BC699FA205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D1D3C83-54AB-48C0-9E93-39CD267C29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noPunctuationKerning/>
  <w:characterSpacingControl w:val="doNotCompress"/>
  <w:compat>
    <w:doNotExpandShiftReturn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5856"/>
    <w:rsid w:val="005C652F"/>
    <w:rsid w:val="00A05856"/>
    <w:rsid w:val="00BA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2973B9"/>
  <w15:docId w15:val="{7F509284-D189-4511-AE5B-35CFCBBF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paragraph">
    <w:name w:val="div_document_div_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ivdocumentresumeTitle">
    <w:name w:val="div_document_resumeTitle"/>
    <w:basedOn w:val="Normal"/>
    <w:pPr>
      <w:pBdr>
        <w:top w:val="none" w:sz="0" w:space="7" w:color="auto"/>
      </w:pBdr>
    </w:pPr>
    <w:rPr>
      <w:color w:val="FFFFFF"/>
    </w:rPr>
  </w:style>
  <w:style w:type="character" w:customStyle="1" w:styleId="divdocumentresumeTitleCharacter">
    <w:name w:val="div_document_resumeTitle Character"/>
    <w:basedOn w:val="DefaultParagraphFont"/>
    <w:rPr>
      <w:color w:val="FFFFFF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left-boxdivparagraph">
    <w:name w:val="div_document_left-box_div_paragraph"/>
    <w:basedOn w:val="Normal"/>
    <w:pPr>
      <w:jc w:val="both"/>
    </w:pPr>
  </w:style>
  <w:style w:type="paragraph" w:customStyle="1" w:styleId="div">
    <w:name w:val="div"/>
    <w:basedOn w:val="Normal"/>
  </w:style>
  <w:style w:type="paragraph" w:customStyle="1" w:styleId="divdocumentsectionempty">
    <w:name w:val="div_document_section_empty"/>
    <w:basedOn w:val="Normal"/>
    <w:rPr>
      <w:vanish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customStyle="1" w:styleId="p">
    <w:name w:val="p"/>
    <w:basedOn w:val="Normal"/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9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2</cp:revision>
  <dcterms:created xsi:type="dcterms:W3CDTF">2020-03-25T23:54:00Z</dcterms:created>
  <dcterms:modified xsi:type="dcterms:W3CDTF">2020-03-26T00:18:00Z</dcterms:modified>
</cp:coreProperties>
</file>